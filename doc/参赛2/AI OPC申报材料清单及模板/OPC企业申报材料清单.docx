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EBA8D">
      <w:pPr>
        <w:jc w:val="center"/>
      </w:pPr>
      <w:r>
        <w:rPr>
          <w:b/>
          <w:sz w:val="32"/>
        </w:rPr>
        <w:t>人工智能一人公司（AI OPC）</w:t>
      </w:r>
    </w:p>
    <w:p w14:paraId="6420A409">
      <w:pPr>
        <w:jc w:val="center"/>
      </w:pPr>
      <w:r>
        <w:rPr>
          <w:b/>
          <w:sz w:val="28"/>
        </w:rPr>
        <w:t>企业申报材料清单</w:t>
      </w:r>
    </w:p>
    <w:p w14:paraId="6F6C8A17">
      <w:pPr>
        <w:jc w:val="center"/>
      </w:pPr>
      <w:r>
        <w:rPr>
          <w:sz w:val="18"/>
        </w:rPr>
        <w:t>请将全部材料放入同一个压缩包</w:t>
      </w:r>
      <w:r>
        <w:rPr>
          <w:rFonts w:hint="eastAsia"/>
          <w:sz w:val="18"/>
          <w:lang w:eastAsia="zh-CN"/>
        </w:rPr>
        <w:t>，</w:t>
      </w:r>
      <w:r>
        <w:rPr>
          <w:rFonts w:hint="eastAsia"/>
          <w:sz w:val="18"/>
          <w:lang w:val="en-US" w:eastAsia="zh-CN"/>
        </w:rPr>
        <w:t>文件名为“企业名_AI OPC评估申报材料”</w:t>
      </w:r>
      <w:r>
        <w:rPr>
          <w:sz w:val="18"/>
        </w:rPr>
        <w:t>，包内按「资格审查」「分类」「分级」三个文件夹分开放置；</w:t>
      </w:r>
    </w:p>
    <w:p w14:paraId="78B9070E">
      <w:pPr>
        <w:jc w:val="center"/>
      </w:pPr>
      <w:r>
        <w:rPr>
          <w:sz w:val="18"/>
        </w:rPr>
        <w:t>标注 ★ 的材料请使用随本清单下发的模板填写。</w:t>
      </w:r>
    </w:p>
    <w:p w14:paraId="3DC2A784">
      <w:r>
        <w:rPr>
          <w:b/>
          <w:sz w:val="22"/>
        </w:rPr>
        <w:t>一、资格审查（压缩包内文件夹名：资格审查）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443"/>
        <w:gridCol w:w="2041"/>
        <w:gridCol w:w="1587"/>
      </w:tblGrid>
      <w:tr w14:paraId="7B0D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54308BA">
            <w:pPr>
              <w:spacing w:after="0" w:line="240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5443" w:type="dxa"/>
          </w:tcPr>
          <w:p w14:paraId="06BC99D1">
            <w:pPr>
              <w:spacing w:after="0" w:line="240" w:lineRule="auto"/>
            </w:pPr>
            <w:r>
              <w:rPr>
                <w:b/>
                <w:sz w:val="18"/>
              </w:rPr>
              <w:t>材料名称</w:t>
            </w:r>
          </w:p>
        </w:tc>
        <w:tc>
          <w:tcPr>
            <w:tcW w:w="2041" w:type="dxa"/>
          </w:tcPr>
          <w:p w14:paraId="7E355BBF">
            <w:pPr>
              <w:spacing w:after="0" w:line="240" w:lineRule="auto"/>
            </w:pPr>
            <w:r>
              <w:rPr>
                <w:b/>
                <w:sz w:val="18"/>
              </w:rPr>
              <w:t>是否必交</w:t>
            </w:r>
          </w:p>
        </w:tc>
        <w:tc>
          <w:tcPr>
            <w:tcW w:w="1587" w:type="dxa"/>
          </w:tcPr>
          <w:p w14:paraId="392F722A">
            <w:pPr>
              <w:spacing w:after="0" w:line="240" w:lineRule="auto"/>
            </w:pPr>
            <w:r>
              <w:rPr>
                <w:b/>
                <w:sz w:val="18"/>
              </w:rPr>
              <w:t>模板</w:t>
            </w:r>
          </w:p>
        </w:tc>
      </w:tr>
      <w:tr w14:paraId="22AC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94E2BC1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5443" w:type="dxa"/>
          </w:tcPr>
          <w:p w14:paraId="3FA459D2">
            <w:pPr>
              <w:spacing w:after="0" w:line="240" w:lineRule="auto"/>
            </w:pPr>
            <w:r>
              <w:rPr>
                <w:sz w:val="18"/>
              </w:rPr>
              <w:t>资格审查自评表.docx</w:t>
            </w:r>
          </w:p>
        </w:tc>
        <w:tc>
          <w:tcPr>
            <w:tcW w:w="2041" w:type="dxa"/>
          </w:tcPr>
          <w:p w14:paraId="614A4BDF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49851628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</w:tr>
      <w:tr w14:paraId="1971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1AC09F4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5443" w:type="dxa"/>
          </w:tcPr>
          <w:p w14:paraId="470308E1">
            <w:pPr>
              <w:spacing w:after="0" w:line="240" w:lineRule="auto"/>
            </w:pPr>
            <w:r>
              <w:rPr>
                <w:sz w:val="18"/>
              </w:rPr>
              <w:t>营业执照.pdf</w:t>
            </w:r>
          </w:p>
        </w:tc>
        <w:tc>
          <w:tcPr>
            <w:tcW w:w="2041" w:type="dxa"/>
          </w:tcPr>
          <w:p w14:paraId="5D83D76A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626CA18D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2B1B3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5A7B0CA3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5443" w:type="dxa"/>
          </w:tcPr>
          <w:p w14:paraId="319487DE">
            <w:pPr>
              <w:spacing w:after="0" w:line="240" w:lineRule="auto"/>
            </w:pPr>
            <w:r>
              <w:rPr>
                <w:sz w:val="18"/>
              </w:rPr>
              <w:t>合规信用证明.pdf</w:t>
            </w:r>
          </w:p>
        </w:tc>
        <w:tc>
          <w:tcPr>
            <w:tcW w:w="2041" w:type="dxa"/>
          </w:tcPr>
          <w:p w14:paraId="429AB728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4E03A0FB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319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043191E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5443" w:type="dxa"/>
          </w:tcPr>
          <w:p w14:paraId="1B1883DB">
            <w:pPr>
              <w:spacing w:after="0" w:line="240" w:lineRule="auto"/>
            </w:pPr>
            <w:r>
              <w:rPr>
                <w:sz w:val="18"/>
              </w:rPr>
              <w:t>AI技术应用案例.pdf</w:t>
            </w:r>
          </w:p>
        </w:tc>
        <w:tc>
          <w:tcPr>
            <w:tcW w:w="2041" w:type="dxa"/>
          </w:tcPr>
          <w:p w14:paraId="163959C0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56B07A4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4E3F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192FD842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5443" w:type="dxa"/>
          </w:tcPr>
          <w:p w14:paraId="6D31CF1D">
            <w:pPr>
              <w:spacing w:after="0" w:line="240" w:lineRule="auto"/>
            </w:pPr>
            <w:r>
              <w:rPr>
                <w:sz w:val="18"/>
              </w:rPr>
              <w:t>创始人简历.pdf</w:t>
            </w:r>
          </w:p>
        </w:tc>
        <w:tc>
          <w:tcPr>
            <w:tcW w:w="2041" w:type="dxa"/>
          </w:tcPr>
          <w:p w14:paraId="2652D144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0B0A99B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101F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5FF92751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5443" w:type="dxa"/>
          </w:tcPr>
          <w:p w14:paraId="75E7729F">
            <w:pPr>
              <w:spacing w:after="0" w:line="240" w:lineRule="auto"/>
            </w:pPr>
            <w:r>
              <w:rPr>
                <w:sz w:val="18"/>
              </w:rPr>
              <w:t>数据安全与个人信息保护管理制度.pdf</w:t>
            </w:r>
          </w:p>
        </w:tc>
        <w:tc>
          <w:tcPr>
            <w:tcW w:w="2041" w:type="dxa"/>
          </w:tcPr>
          <w:p w14:paraId="001966D0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1DE5580D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3014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53A5CD47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5443" w:type="dxa"/>
          </w:tcPr>
          <w:p w14:paraId="60B50919">
            <w:pPr>
              <w:spacing w:after="0" w:line="240" w:lineRule="auto"/>
            </w:pPr>
            <w:r>
              <w:rPr>
                <w:sz w:val="18"/>
              </w:rPr>
              <w:t>营收证明.pdf</w:t>
            </w:r>
          </w:p>
        </w:tc>
        <w:tc>
          <w:tcPr>
            <w:tcW w:w="2041" w:type="dxa"/>
          </w:tcPr>
          <w:p w14:paraId="76ECE7AF">
            <w:pPr>
              <w:spacing w:after="0" w:line="240" w:lineRule="auto"/>
            </w:pPr>
            <w:r>
              <w:rPr>
                <w:sz w:val="18"/>
              </w:rPr>
              <w:t>三选一，至少一项</w:t>
            </w:r>
          </w:p>
        </w:tc>
        <w:tc>
          <w:tcPr>
            <w:tcW w:w="1587" w:type="dxa"/>
          </w:tcPr>
          <w:p w14:paraId="512BF786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542C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2E70D53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5443" w:type="dxa"/>
          </w:tcPr>
          <w:p w14:paraId="0D262CA6">
            <w:pPr>
              <w:spacing w:after="0" w:line="240" w:lineRule="auto"/>
            </w:pPr>
            <w:r>
              <w:rPr>
                <w:sz w:val="18"/>
              </w:rPr>
              <w:t>AI资源投入证明.pdf</w:t>
            </w:r>
          </w:p>
        </w:tc>
        <w:tc>
          <w:tcPr>
            <w:tcW w:w="2041" w:type="dxa"/>
          </w:tcPr>
          <w:p w14:paraId="601B81CE">
            <w:pPr>
              <w:spacing w:after="0" w:line="240" w:lineRule="auto"/>
            </w:pPr>
            <w:r>
              <w:rPr>
                <w:sz w:val="18"/>
              </w:rPr>
              <w:t>三选一，至少一项</w:t>
            </w:r>
          </w:p>
        </w:tc>
        <w:tc>
          <w:tcPr>
            <w:tcW w:w="1587" w:type="dxa"/>
          </w:tcPr>
          <w:p w14:paraId="69D8971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08A7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48A8292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5443" w:type="dxa"/>
          </w:tcPr>
          <w:p w14:paraId="2CDF04BA">
            <w:pPr>
              <w:spacing w:after="0" w:line="240" w:lineRule="auto"/>
            </w:pPr>
            <w:r>
              <w:rPr>
                <w:sz w:val="18"/>
              </w:rPr>
              <w:t>奖项与知识产权证明.pdf</w:t>
            </w:r>
          </w:p>
        </w:tc>
        <w:tc>
          <w:tcPr>
            <w:tcW w:w="2041" w:type="dxa"/>
          </w:tcPr>
          <w:p w14:paraId="4D26D7BB">
            <w:pPr>
              <w:spacing w:after="0" w:line="240" w:lineRule="auto"/>
            </w:pPr>
            <w:r>
              <w:rPr>
                <w:sz w:val="18"/>
              </w:rPr>
              <w:t>三选一，至少一项</w:t>
            </w:r>
          </w:p>
        </w:tc>
        <w:tc>
          <w:tcPr>
            <w:tcW w:w="1587" w:type="dxa"/>
          </w:tcPr>
          <w:p w14:paraId="5125DB88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14A39027"/>
    <w:p w14:paraId="707D9817">
      <w:r>
        <w:rPr>
          <w:b/>
          <w:sz w:val="22"/>
        </w:rPr>
        <w:t>二、分类（压缩包内文件夹名：分类）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443"/>
        <w:gridCol w:w="2041"/>
        <w:gridCol w:w="1587"/>
      </w:tblGrid>
      <w:tr w14:paraId="7D36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D3C88B2">
            <w:pPr>
              <w:spacing w:after="0" w:line="240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5443" w:type="dxa"/>
          </w:tcPr>
          <w:p w14:paraId="2F5EEF1C">
            <w:pPr>
              <w:spacing w:after="0" w:line="240" w:lineRule="auto"/>
            </w:pPr>
            <w:r>
              <w:rPr>
                <w:b/>
                <w:sz w:val="18"/>
              </w:rPr>
              <w:t>材料名称</w:t>
            </w:r>
          </w:p>
        </w:tc>
        <w:tc>
          <w:tcPr>
            <w:tcW w:w="2041" w:type="dxa"/>
          </w:tcPr>
          <w:p w14:paraId="7E9ECE07">
            <w:pPr>
              <w:spacing w:after="0" w:line="240" w:lineRule="auto"/>
            </w:pPr>
            <w:r>
              <w:rPr>
                <w:b/>
                <w:sz w:val="18"/>
              </w:rPr>
              <w:t>是否必交</w:t>
            </w:r>
          </w:p>
        </w:tc>
        <w:tc>
          <w:tcPr>
            <w:tcW w:w="1587" w:type="dxa"/>
          </w:tcPr>
          <w:p w14:paraId="11DF957F">
            <w:pPr>
              <w:spacing w:after="0" w:line="240" w:lineRule="auto"/>
            </w:pPr>
            <w:r>
              <w:rPr>
                <w:b/>
                <w:sz w:val="18"/>
              </w:rPr>
              <w:t>模板</w:t>
            </w:r>
          </w:p>
        </w:tc>
      </w:tr>
      <w:tr w14:paraId="2698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50AC5F1A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5443" w:type="dxa"/>
          </w:tcPr>
          <w:p w14:paraId="5CBC372F">
            <w:pPr>
              <w:spacing w:after="0" w:line="240" w:lineRule="auto"/>
            </w:pPr>
            <w:r>
              <w:rPr>
                <w:sz w:val="18"/>
              </w:rPr>
              <w:t>主营业务情况填报表.docx</w:t>
            </w:r>
          </w:p>
        </w:tc>
        <w:tc>
          <w:tcPr>
            <w:tcW w:w="2041" w:type="dxa"/>
          </w:tcPr>
          <w:p w14:paraId="419169FF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65CFE1C3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</w:tr>
      <w:tr w14:paraId="3A64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2F7326E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5443" w:type="dxa"/>
          </w:tcPr>
          <w:p w14:paraId="6EDD8A32">
            <w:pPr>
              <w:spacing w:after="0" w:line="240" w:lineRule="auto"/>
            </w:pPr>
            <w:r>
              <w:rPr>
                <w:sz w:val="18"/>
              </w:rPr>
              <w:t>主营业务收入占比证明.pdf</w:t>
            </w:r>
          </w:p>
        </w:tc>
        <w:tc>
          <w:tcPr>
            <w:tcW w:w="2041" w:type="dxa"/>
          </w:tcPr>
          <w:p w14:paraId="0E869F5E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22142502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1336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4AF267D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5443" w:type="dxa"/>
          </w:tcPr>
          <w:p w14:paraId="05925D92">
            <w:pPr>
              <w:spacing w:after="0" w:line="240" w:lineRule="auto"/>
            </w:pPr>
            <w:r>
              <w:rPr>
                <w:sz w:val="18"/>
              </w:rPr>
              <w:t>主营业务说明.pdf</w:t>
            </w:r>
          </w:p>
        </w:tc>
        <w:tc>
          <w:tcPr>
            <w:tcW w:w="2041" w:type="dxa"/>
          </w:tcPr>
          <w:p w14:paraId="657D2228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2B6980F7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7DF41D47"/>
    <w:p w14:paraId="38DE42BA">
      <w:r>
        <w:rPr>
          <w:b/>
          <w:sz w:val="22"/>
        </w:rPr>
        <w:t>三、分级（压缩包内文件夹名：分级）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5443"/>
        <w:gridCol w:w="2041"/>
        <w:gridCol w:w="1587"/>
      </w:tblGrid>
      <w:tr w14:paraId="5BE1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0E30AD84">
            <w:pPr>
              <w:spacing w:after="0" w:line="240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5443" w:type="dxa"/>
          </w:tcPr>
          <w:p w14:paraId="416F8C86">
            <w:pPr>
              <w:spacing w:after="0" w:line="240" w:lineRule="auto"/>
            </w:pPr>
            <w:r>
              <w:rPr>
                <w:b/>
                <w:sz w:val="18"/>
              </w:rPr>
              <w:t>材料名称</w:t>
            </w:r>
          </w:p>
        </w:tc>
        <w:tc>
          <w:tcPr>
            <w:tcW w:w="2041" w:type="dxa"/>
          </w:tcPr>
          <w:p w14:paraId="0A3DC434">
            <w:pPr>
              <w:spacing w:after="0" w:line="240" w:lineRule="auto"/>
            </w:pPr>
            <w:r>
              <w:rPr>
                <w:b/>
                <w:sz w:val="18"/>
              </w:rPr>
              <w:t>是否必交</w:t>
            </w:r>
          </w:p>
        </w:tc>
        <w:tc>
          <w:tcPr>
            <w:tcW w:w="1587" w:type="dxa"/>
          </w:tcPr>
          <w:p w14:paraId="6B72987A">
            <w:pPr>
              <w:spacing w:after="0" w:line="240" w:lineRule="auto"/>
            </w:pPr>
            <w:r>
              <w:rPr>
                <w:b/>
                <w:sz w:val="18"/>
              </w:rPr>
              <w:t>模板</w:t>
            </w:r>
          </w:p>
        </w:tc>
      </w:tr>
      <w:tr w14:paraId="05F6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12D1623D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5443" w:type="dxa"/>
          </w:tcPr>
          <w:p w14:paraId="1DB16477">
            <w:pPr>
              <w:spacing w:after="0" w:line="240" w:lineRule="auto"/>
            </w:pPr>
            <w:r>
              <w:rPr>
                <w:sz w:val="18"/>
              </w:rPr>
              <w:t>经营能力情况填报表.docx</w:t>
            </w:r>
          </w:p>
        </w:tc>
        <w:tc>
          <w:tcPr>
            <w:tcW w:w="2041" w:type="dxa"/>
          </w:tcPr>
          <w:p w14:paraId="37BECC55">
            <w:pPr>
              <w:spacing w:after="0" w:line="240" w:lineRule="auto"/>
            </w:pPr>
            <w:r>
              <w:rPr>
                <w:sz w:val="18"/>
              </w:rPr>
              <w:t>必交</w:t>
            </w:r>
          </w:p>
        </w:tc>
        <w:tc>
          <w:tcPr>
            <w:tcW w:w="1587" w:type="dxa"/>
          </w:tcPr>
          <w:p w14:paraId="29A93B32">
            <w:pPr>
              <w:spacing w:after="0" w:line="240" w:lineRule="auto"/>
            </w:pPr>
            <w:r>
              <w:rPr>
                <w:sz w:val="18"/>
              </w:rPr>
              <w:t>★</w:t>
            </w:r>
          </w:p>
        </w:tc>
      </w:tr>
      <w:tr w14:paraId="2A43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4" w:type="dxa"/>
          </w:tcPr>
          <w:p w14:paraId="6C87EC1B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5443" w:type="dxa"/>
          </w:tcPr>
          <w:p w14:paraId="5B2A01BF">
            <w:pPr>
              <w:spacing w:after="0" w:line="240" w:lineRule="auto"/>
            </w:pPr>
            <w:r>
              <w:rPr>
                <w:sz w:val="18"/>
              </w:rPr>
              <w:t>AI作业流程与运行记录.pdf</w:t>
            </w:r>
          </w:p>
        </w:tc>
        <w:tc>
          <w:tcPr>
            <w:tcW w:w="2041" w:type="dxa"/>
          </w:tcPr>
          <w:p w14:paraId="377CDF87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3FABED43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7EDE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729D48E9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5443" w:type="dxa"/>
          </w:tcPr>
          <w:p w14:paraId="59B17E25">
            <w:pPr>
              <w:spacing w:after="0" w:line="240" w:lineRule="auto"/>
            </w:pPr>
            <w:r>
              <w:rPr>
                <w:sz w:val="18"/>
              </w:rPr>
              <w:t>知识库建设与更新记录.pdf</w:t>
            </w:r>
          </w:p>
        </w:tc>
        <w:tc>
          <w:tcPr>
            <w:tcW w:w="2041" w:type="dxa"/>
          </w:tcPr>
          <w:p w14:paraId="14F25154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2369800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46A2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4" w:type="dxa"/>
          </w:tcPr>
          <w:p w14:paraId="1AD13A14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5443" w:type="dxa"/>
          </w:tcPr>
          <w:p w14:paraId="2C5F5D8E">
            <w:pPr>
              <w:spacing w:after="0" w:line="240" w:lineRule="auto"/>
            </w:pPr>
            <w:r>
              <w:rPr>
                <w:sz w:val="18"/>
              </w:rPr>
              <w:t>输出质检与风险管理制度.pdf</w:t>
            </w:r>
          </w:p>
        </w:tc>
        <w:tc>
          <w:tcPr>
            <w:tcW w:w="2041" w:type="dxa"/>
          </w:tcPr>
          <w:p w14:paraId="3AE0D80D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661DBFB5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7EEA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56A8CE32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5443" w:type="dxa"/>
          </w:tcPr>
          <w:p w14:paraId="05328CE8">
            <w:pPr>
              <w:spacing w:after="0" w:line="240" w:lineRule="auto"/>
            </w:pPr>
            <w:r>
              <w:rPr>
                <w:sz w:val="18"/>
              </w:rPr>
              <w:t>付费客户与验收记录.pdf</w:t>
            </w:r>
          </w:p>
        </w:tc>
        <w:tc>
          <w:tcPr>
            <w:tcW w:w="2041" w:type="dxa"/>
          </w:tcPr>
          <w:p w14:paraId="47C6393B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5E527858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34D1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2E09B04D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5443" w:type="dxa"/>
          </w:tcPr>
          <w:p w14:paraId="670C064A">
            <w:pPr>
              <w:spacing w:after="0" w:line="240" w:lineRule="auto"/>
            </w:pPr>
            <w:r>
              <w:rPr>
                <w:sz w:val="18"/>
              </w:rPr>
              <w:t>模板与SOP复用交付记录.pdf</w:t>
            </w:r>
          </w:p>
        </w:tc>
        <w:tc>
          <w:tcPr>
            <w:tcW w:w="2041" w:type="dxa"/>
          </w:tcPr>
          <w:p w14:paraId="15561FCC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1D82D88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562F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</w:tcPr>
          <w:p w14:paraId="33263626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5443" w:type="dxa"/>
          </w:tcPr>
          <w:p w14:paraId="6B9EE3EF">
            <w:pPr>
              <w:spacing w:after="0" w:line="240" w:lineRule="auto"/>
            </w:pPr>
            <w:r>
              <w:rPr>
                <w:sz w:val="18"/>
              </w:rPr>
              <w:t>年度纳税申报表（节选）.pdf</w:t>
            </w:r>
          </w:p>
        </w:tc>
        <w:tc>
          <w:tcPr>
            <w:tcW w:w="2041" w:type="dxa"/>
          </w:tcPr>
          <w:p w14:paraId="48C7C268">
            <w:pPr>
              <w:spacing w:after="0" w:line="240" w:lineRule="auto"/>
            </w:pPr>
            <w:r>
              <w:rPr>
                <w:sz w:val="18"/>
              </w:rPr>
              <w:t>按填报内容提交</w:t>
            </w:r>
          </w:p>
        </w:tc>
        <w:tc>
          <w:tcPr>
            <w:tcW w:w="1587" w:type="dxa"/>
          </w:tcPr>
          <w:p w14:paraId="6FEA7F2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133CE059"/>
    <w:p w14:paraId="0585D762">
      <w:r>
        <w:rPr>
          <w:b/>
        </w:rPr>
        <w:t>提交说明：</w:t>
      </w:r>
    </w:p>
    <w:p w14:paraId="22C700D3">
      <w:pPr>
        <w:numPr>
          <w:ilvl w:val="0"/>
          <w:numId w:val="7"/>
        </w:numPr>
      </w:pPr>
      <w:r>
        <w:t>压缩包</w:t>
      </w:r>
      <w:r>
        <w:rPr>
          <w:rFonts w:hint="eastAsia"/>
          <w:lang w:eastAsia="zh-CN"/>
        </w:rPr>
        <w:t>（文件名为“企业名_AI OPC评估申报材料”）</w:t>
      </w:r>
      <w:r>
        <w:t>内需建立三个文件夹，名称分别为「资格审查」「分类」「分级」，材料按环节放入对应文件夹；</w:t>
      </w:r>
      <w:bookmarkStart w:id="0" w:name="_GoBack"/>
      <w:bookmarkEnd w:id="0"/>
    </w:p>
    <w:p w14:paraId="2EBC4592">
      <w:pPr>
        <w:numPr>
          <w:ilvl w:val="0"/>
          <w:numId w:val="0"/>
        </w:numPr>
      </w:pPr>
      <w:r>
        <w:t>2. 材料文件名可自行命名，但须与</w:t>
      </w:r>
      <w:r>
        <w:rPr>
          <w:rFonts w:hint="eastAsia"/>
        </w:rPr>
        <w:t>经营能力情况填报表</w:t>
      </w:r>
      <w:r>
        <w:rPr>
          <w:rFonts w:hint="eastAsia"/>
          <w:lang w:val="en-US" w:eastAsia="zh-CN"/>
        </w:rPr>
        <w:t>和主营业务情况填报表</w:t>
      </w:r>
      <w:r>
        <w:t>中</w:t>
      </w:r>
      <w:r>
        <w:rPr>
          <w:rFonts w:hint="eastAsia"/>
          <w:lang w:eastAsia="zh-CN"/>
        </w:rPr>
        <w:t>“</w:t>
      </w:r>
      <w:r>
        <w:t>对应证明材料（文件名）</w:t>
      </w:r>
      <w:r>
        <w:rPr>
          <w:rFonts w:hint="eastAsia"/>
          <w:lang w:eastAsia="zh-CN"/>
        </w:rPr>
        <w:t>”</w:t>
      </w:r>
      <w:r>
        <w:t>栏所填名称保持一致；</w:t>
      </w:r>
    </w:p>
    <w:p w14:paraId="595ED504">
      <w:r>
        <w:t>3. 需要说明的内容，请在对应的填报表/自评表中填写；</w:t>
      </w:r>
    </w:p>
    <w:p w14:paraId="4F786C31">
      <w:r>
        <w:t>4. 填报表中凡涉及数量、金额、成效数字的内容，须同时提交对应证明材料；</w:t>
      </w:r>
    </w:p>
    <w:p w14:paraId="45A2E4BB">
      <w:r>
        <w:t>5. 标注 ★ 的材料请使用随本清单下发的模板填写，不要改动表结构、不要删列；</w:t>
      </w:r>
    </w:p>
    <w:p w14:paraId="4CA4F450">
      <w:r>
        <w:t>6. 证明材料统一使用 PDF；表格类材料使用 docx。需签章的材料请提供签字盖章后的扫描件；</w:t>
      </w:r>
    </w:p>
    <w:p w14:paraId="3BC4B9C9">
      <w:r>
        <w:t>7. 申报材料应真实有效；表格填报值与证明材料不一致时，以证明材料为准。</w:t>
      </w: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895ADD3"/>
    <w:multiLevelType w:val="singleLevel"/>
    <w:tmpl w:val="3895ADD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DC45CF"/>
    <w:rsid w:val="6005151A"/>
    <w:rsid w:val="617F3ADA"/>
    <w:rsid w:val="67E22839"/>
    <w:rsid w:val="760F1C6C"/>
    <w:rsid w:val="789C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752</Words>
  <Characters>831</Characters>
  <Lines>0</Lines>
  <Paragraphs>0</Paragraphs>
  <TotalTime>0</TotalTime>
  <ScaleCrop>false</ScaleCrop>
  <LinksUpToDate>false</LinksUpToDate>
  <CharactersWithSpaces>844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RenLu</cp:lastModifiedBy>
  <dcterms:modified xsi:type="dcterms:W3CDTF">2026-09-11T08:30:15Z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eyJoZGlkIjoiNDFiODFhMzQwYmIwOGZiYThjN2VkMjYwMDI4ZTU0ZjciLCJ1c2VySWQiOiIyNjg2MzM0MjQifQ==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3B463C68E6FA40729C959A012BEC1542_12</vt:lpwstr>
  </property>
</Properties>
</file>